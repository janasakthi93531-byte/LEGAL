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0E556">
      <w:pPr>
        <w:jc w:val="center"/>
      </w:pPr>
      <w:r>
        <w:rPr>
          <w:b/>
          <w:sz w:val="30"/>
        </w:rPr>
        <w:t>Project Initialization and Planning Phase</w:t>
      </w:r>
    </w:p>
    <w:p w14:paraId="01F54EF7">
      <w:pPr>
        <w:spacing w:after="100"/>
      </w:pPr>
      <w:r>
        <w:rPr>
          <w:sz w:val="21"/>
        </w:rPr>
        <w:t>Date: 30 September 2026</w:t>
      </w:r>
    </w:p>
    <w:p w14:paraId="1050FAE2">
      <w:pPr>
        <w:spacing w:after="100"/>
        <w:rPr>
          <w:rFonts w:hint="default"/>
          <w:lang w:val="en-US"/>
        </w:rPr>
      </w:pPr>
      <w:r>
        <w:rPr>
          <w:sz w:val="21"/>
        </w:rPr>
        <w:t>Team ID: SWTID-2026-</w:t>
      </w:r>
      <w:r>
        <w:rPr>
          <w:rFonts w:hint="default"/>
          <w:sz w:val="21"/>
          <w:lang w:val="en-US"/>
        </w:rPr>
        <w:t>8485</w:t>
      </w:r>
      <w:bookmarkStart w:id="0" w:name="_GoBack"/>
      <w:bookmarkEnd w:id="0"/>
    </w:p>
    <w:p w14:paraId="7397EEF0">
      <w:pPr>
        <w:spacing w:after="100"/>
      </w:pPr>
      <w:r>
        <w:rPr>
          <w:sz w:val="21"/>
        </w:rPr>
        <w:t>Project Title: LegalEase AI – AI-Powered Legal Document Generator</w:t>
      </w:r>
    </w:p>
    <w:p w14:paraId="2C6C4B5D">
      <w:pPr>
        <w:spacing w:after="100"/>
      </w:pPr>
      <w:r>
        <w:rPr>
          <w:sz w:val="21"/>
        </w:rPr>
        <w:t>Maximum Marks: 5 Marks</w:t>
      </w:r>
    </w:p>
    <w:p w14:paraId="0CE427A6">
      <w:r>
        <w:rPr>
          <w:b/>
          <w:sz w:val="26"/>
        </w:rPr>
        <w:t>Project Proposal (Proposed Solution) Report</w:t>
      </w:r>
    </w:p>
    <w:p w14:paraId="2A121C27">
      <w:pPr>
        <w:spacing w:after="100"/>
      </w:pPr>
      <w:r>
        <w:rPr>
          <w:sz w:val="21"/>
        </w:rPr>
        <w:t>LegalEase AI is a Generative-AI-powered legal document generator designed to simplify legal document creation for entrepreneurs, professionals, and individuals without a legal background. It provides customizable legal documents, editable previews, professional formatting, and export to TXT, DOCX, and PDF.</w:t>
      </w:r>
    </w:p>
    <w:p w14:paraId="27016831">
      <w:r>
        <w:rPr>
          <w:b/>
          <w:sz w:val="26"/>
        </w:rPr>
        <w:t>Project Overview</w:t>
      </w:r>
    </w:p>
    <w:p w14:paraId="4C64E5A7">
      <w:pPr>
        <w:spacing w:after="100"/>
      </w:pPr>
      <w:r>
        <w:rPr>
          <w:sz w:val="21"/>
        </w:rPr>
        <w:t>Objective: To simplify and streamline the creation of common legal documents using Generative AI, while providing editable, professionally formatted outputs that are easier for non-legal users to prepare and use.</w:t>
      </w:r>
    </w:p>
    <w:p w14:paraId="0651696C">
      <w:pPr>
        <w:spacing w:after="100"/>
      </w:pPr>
      <w:r>
        <w:rPr>
          <w:sz w:val="21"/>
        </w:rPr>
        <w:t>Scope: The project covers legal document generation through a Streamlit frontend, a FastAPI backend, Gemini 1.5 Pro AI integration, editable document previews, formatting, custom branding, and downloads in TXT, DOCX, and PDF formats.</w:t>
      </w:r>
    </w:p>
    <w:p w14:paraId="487E73EB">
      <w:r>
        <w:rPr>
          <w:b/>
          <w:sz w:val="26"/>
        </w:rPr>
        <w:t>Problem Statement</w:t>
      </w:r>
    </w:p>
    <w:p w14:paraId="2EC5F2A6">
      <w:pPr>
        <w:spacing w:after="100"/>
      </w:pPr>
      <w:r>
        <w:rPr>
          <w:sz w:val="21"/>
        </w:rPr>
        <w:t>Description: Creating structured legal documents can be difficult for people without a legal background. Users may need appropriate legal wording, document structure, terms, dates, and professional formatting. The project documentation identifies employment contracts, NDAs, and lease agreements as example use cases.</w:t>
      </w:r>
    </w:p>
    <w:p w14:paraId="47252ABD">
      <w:pPr>
        <w:spacing w:after="100"/>
      </w:pPr>
      <w:r>
        <w:rPr>
          <w:sz w:val="21"/>
        </w:rPr>
        <w:t>Impact: A simpler AI-assisted workflow can make legal document preparation more accessible, reduce manual formatting effort, and provide editable, professionally formatted outputs. The project documentation does not claim a specific legal-risk reduction percentage or legal certification.</w:t>
      </w:r>
    </w:p>
    <w:p w14:paraId="7579BC2E">
      <w:r>
        <w:rPr>
          <w:b/>
          <w:sz w:val="26"/>
        </w:rPr>
        <w:t>Proposed Solution</w:t>
      </w:r>
    </w:p>
    <w:p w14:paraId="656CAD76">
      <w:pPr>
        <w:spacing w:after="100"/>
      </w:pPr>
      <w:r>
        <w:rPr>
          <w:sz w:val="21"/>
        </w:rPr>
        <w:t>Approach: LegalEase AI accepts document type, parties, terms, and effective dates through a Streamlit interface. The request is sent to the FastAPI /generate endpoint, where the GeminiDocumentGenerator integrates with Gemini 1.5 Pro to generate the legal document. The generated content is presented for editing and can then be formatted and exported.</w:t>
      </w:r>
    </w:p>
    <w:p w14:paraId="4511461B">
      <w:pPr>
        <w:spacing w:after="100"/>
      </w:pPr>
      <w:r>
        <w:rPr>
          <w:sz w:val="21"/>
        </w:rPr>
        <w:t>Key Features:</w:t>
      </w:r>
      <w:r>
        <w:rPr>
          <w:sz w:val="21"/>
        </w:rPr>
        <w:br w:type="textWrapping"/>
      </w:r>
      <w:r>
        <w:rPr>
          <w:sz w:val="21"/>
        </w:rPr>
        <w:t>• AI-powered generation of common legal documents.</w:t>
      </w:r>
      <w:r>
        <w:rPr>
          <w:sz w:val="21"/>
        </w:rPr>
        <w:br w:type="textWrapping"/>
      </w:r>
      <w:r>
        <w:rPr>
          <w:sz w:val="21"/>
        </w:rPr>
        <w:t>• Streamlit user interface for entering document requirements.</w:t>
      </w:r>
      <w:r>
        <w:rPr>
          <w:sz w:val="21"/>
        </w:rPr>
        <w:br w:type="textWrapping"/>
      </w:r>
      <w:r>
        <w:rPr>
          <w:sz w:val="21"/>
        </w:rPr>
        <w:t>• FastAPI backend with a POST /generate endpoint.</w:t>
      </w:r>
      <w:r>
        <w:rPr>
          <w:sz w:val="21"/>
        </w:rPr>
        <w:br w:type="textWrapping"/>
      </w:r>
      <w:r>
        <w:rPr>
          <w:sz w:val="21"/>
        </w:rPr>
        <w:t>• Gemini 1.5 Pro integration for structured legal document generation.</w:t>
      </w:r>
      <w:r>
        <w:rPr>
          <w:sz w:val="21"/>
        </w:rPr>
        <w:br w:type="textWrapping"/>
      </w:r>
      <w:r>
        <w:rPr>
          <w:sz w:val="21"/>
        </w:rPr>
        <w:t>• Editable generated-document preview.</w:t>
      </w:r>
      <w:r>
        <w:rPr>
          <w:sz w:val="21"/>
        </w:rPr>
        <w:br w:type="textWrapping"/>
      </w:r>
      <w:r>
        <w:rPr>
          <w:sz w:val="21"/>
        </w:rPr>
        <w:t>• Professional DOCX/PDF formatting with logos, tables, and footers where applicable.</w:t>
      </w:r>
      <w:r>
        <w:rPr>
          <w:sz w:val="21"/>
        </w:rPr>
        <w:br w:type="textWrapping"/>
      </w:r>
      <w:r>
        <w:rPr>
          <w:sz w:val="21"/>
        </w:rPr>
        <w:t>• Export to TXT, DOCX, and PDF.</w:t>
      </w:r>
      <w:r>
        <w:rPr>
          <w:sz w:val="21"/>
        </w:rPr>
        <w:br w:type="textWrapping"/>
      </w:r>
      <w:r>
        <w:rPr>
          <w:sz w:val="21"/>
        </w:rPr>
        <w:t>• Secure handling of sensitive data as described in the project documentation.</w:t>
      </w:r>
    </w:p>
    <w:p w14:paraId="196243ED">
      <w:r>
        <w:rPr>
          <w:b/>
          <w:sz w:val="26"/>
        </w:rPr>
        <w:t>Resource Requirements</w:t>
      </w:r>
    </w:p>
    <w:p w14:paraId="7E262312">
      <w:pPr>
        <w:spacing w:after="100"/>
      </w:pPr>
      <w:r>
        <w:rPr>
          <w:sz w:val="21"/>
        </w:rPr>
        <w:t>Software / Frameworks: Python 3.10+, FastAPI, Uvicorn, Streamlit, google-generativeai, python-docx, fpdf, Pillow, requests, and python-dotenv.</w:t>
      </w:r>
    </w:p>
    <w:p w14:paraId="47617A20">
      <w:pPr>
        <w:spacing w:after="100"/>
      </w:pPr>
      <w:r>
        <w:rPr>
          <w:sz w:val="21"/>
        </w:rPr>
        <w:t>AI / API: Google Gemini 1.5 Pro through the documented Gemini API integration. The Gemini API key is configured through the .env environment file.</w:t>
      </w:r>
    </w:p>
    <w:p w14:paraId="46D7E63B">
      <w:pPr>
        <w:spacing w:after="100"/>
      </w:pPr>
      <w:r>
        <w:rPr>
          <w:sz w:val="21"/>
        </w:rPr>
        <w:t>Frontend: Streamlit. Backend: FastAPI with routes.py and main.py. AI core: ai_core/gemini_generator.py.</w:t>
      </w:r>
    </w:p>
    <w:p w14:paraId="0143C9DE">
      <w:pPr>
        <w:spacing w:after="100"/>
      </w:pPr>
      <w:r>
        <w:rPr>
          <w:sz w:val="21"/>
        </w:rPr>
        <w:t>Data Storage: No persistent database is specified in the LegalEase project documentation. Therefore, no database technology is claimed here.</w:t>
      </w:r>
    </w:p>
    <w:p w14:paraId="544462B6">
      <w:pPr>
        <w:spacing w:after="100"/>
      </w:pPr>
      <w:r>
        <w:rPr>
          <w:sz w:val="21"/>
        </w:rPr>
        <w:t>Deployment: The documented workflow supports local deployment with a FastAPI backend served using Uvicorn and a Streamlit frontend. The project documentation also identifies cloud deployment/scalability as an area for future enhancement.</w:t>
      </w:r>
    </w:p>
    <w:p w14:paraId="29B7F6A6">
      <w:r>
        <w:rPr>
          <w:i/>
          <w:sz w:val="18"/>
        </w:rPr>
        <w:t>Source note: This completed report follows the uploaded Proposed Solution template's section structure. Project-specific content is based on the LegalEase AI project documentation. Details not specified in that documentation have not been invented.</w:t>
      </w:r>
    </w:p>
    <w:sectPr>
      <w:pgSz w:w="12240" w:h="15840"/>
      <w:pgMar w:top="1400" w:right="1080" w:bottom="2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1C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470</Words>
  <Characters>3049</Characters>
  <Lines>0</Lines>
  <Paragraphs>0</Paragraphs>
  <TotalTime>0</TotalTime>
  <ScaleCrop>false</ScaleCrop>
  <LinksUpToDate>false</LinksUpToDate>
  <CharactersWithSpaces>3488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py</cp:lastModifiedBy>
  <dcterms:modified xsi:type="dcterms:W3CDTF">2026-10-01T04:16:16Z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eyJoZGlkIjoiMDVlNTAwMTI3NGFiMjFmMDQ3MjEwMjg1M2E4NTAyNDAifQ==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0AD16582970841A48D320DE1A180D245_13</vt:lpwstr>
  </property>
</Properties>
</file>