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A1B84">
      <w:pPr>
        <w:spacing w:after="160"/>
        <w:jc w:val="center"/>
      </w:pPr>
      <w:r>
        <w:rPr>
          <w:rFonts w:ascii="Calibri" w:hAnsi="Calibri"/>
          <w:b/>
          <w:sz w:val="36"/>
        </w:rPr>
        <w:t>CODING &amp; SOLUTION</w:t>
      </w:r>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5184"/>
        <w:gridCol w:w="5184"/>
      </w:tblGrid>
      <w:tr w14:paraId="35407F8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PrEx>
        <w:trPr>
          <w:jc w:val="center"/>
        </w:trPr>
        <w:tc>
          <w:tcPr>
            <w:tcW w:w="5184" w:type="dxa"/>
            <w:shd w:val="clear" w:color="auto" w:fill="D9EAF7"/>
            <w:tcMar>
              <w:top w:w="80" w:type="dxa"/>
              <w:left w:w="90" w:type="dxa"/>
              <w:bottom w:w="80" w:type="dxa"/>
              <w:right w:w="90" w:type="dxa"/>
            </w:tcMar>
            <w:vAlign w:val="center"/>
          </w:tcPr>
          <w:p w14:paraId="6A808C54">
            <w:pPr>
              <w:spacing w:before="0" w:after="0"/>
            </w:pPr>
            <w:r>
              <w:rPr>
                <w:rFonts w:ascii="Calibri" w:hAnsi="Calibri"/>
                <w:b/>
                <w:sz w:val="20"/>
              </w:rPr>
              <w:t>Date</w:t>
            </w:r>
          </w:p>
        </w:tc>
        <w:tc>
          <w:tcPr>
            <w:tcW w:w="5184" w:type="dxa"/>
            <w:tcMar>
              <w:top w:w="80" w:type="dxa"/>
              <w:left w:w="90" w:type="dxa"/>
              <w:bottom w:w="80" w:type="dxa"/>
              <w:right w:w="90" w:type="dxa"/>
            </w:tcMar>
            <w:vAlign w:val="center"/>
          </w:tcPr>
          <w:p w14:paraId="2B4C2583">
            <w:pPr>
              <w:spacing w:before="0" w:after="0"/>
            </w:pPr>
            <w:r>
              <w:rPr>
                <w:rFonts w:ascii="Calibri" w:hAnsi="Calibri"/>
                <w:b w:val="0"/>
                <w:sz w:val="20"/>
              </w:rPr>
              <w:t>30 September 2026</w:t>
            </w:r>
          </w:p>
        </w:tc>
      </w:tr>
      <w:tr w14:paraId="4459481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shd w:val="clear" w:color="auto" w:fill="D9EAF7"/>
            <w:tcMar>
              <w:top w:w="80" w:type="dxa"/>
              <w:left w:w="90" w:type="dxa"/>
              <w:bottom w:w="80" w:type="dxa"/>
              <w:right w:w="90" w:type="dxa"/>
            </w:tcMar>
            <w:vAlign w:val="center"/>
          </w:tcPr>
          <w:p w14:paraId="2FA9E515">
            <w:pPr>
              <w:spacing w:before="0" w:after="0"/>
            </w:pPr>
            <w:r>
              <w:rPr>
                <w:rFonts w:ascii="Calibri" w:hAnsi="Calibri"/>
                <w:b/>
                <w:sz w:val="20"/>
              </w:rPr>
              <w:t>Team ID</w:t>
            </w:r>
          </w:p>
        </w:tc>
        <w:tc>
          <w:tcPr>
            <w:tcW w:w="5184" w:type="dxa"/>
            <w:tcMar>
              <w:top w:w="80" w:type="dxa"/>
              <w:left w:w="90" w:type="dxa"/>
              <w:bottom w:w="80" w:type="dxa"/>
              <w:right w:w="90" w:type="dxa"/>
            </w:tcMar>
            <w:vAlign w:val="center"/>
          </w:tcPr>
          <w:p w14:paraId="2E91C92B">
            <w:pPr>
              <w:spacing w:before="0" w:after="0"/>
              <w:rPr>
                <w:rFonts w:hint="default"/>
                <w:lang w:val="en-US"/>
              </w:rPr>
            </w:pPr>
            <w:r>
              <w:rPr>
                <w:rFonts w:ascii="Calibri" w:hAnsi="Calibri"/>
                <w:b w:val="0"/>
                <w:sz w:val="20"/>
              </w:rPr>
              <w:t>SWTID-2026-</w:t>
            </w:r>
            <w:r>
              <w:rPr>
                <w:rFonts w:hint="default"/>
                <w:b w:val="0"/>
                <w:sz w:val="20"/>
                <w:lang w:val="en-US"/>
              </w:rPr>
              <w:t>8485</w:t>
            </w:r>
          </w:p>
        </w:tc>
      </w:tr>
      <w:tr w14:paraId="444CD89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shd w:val="clear" w:color="auto" w:fill="D9EAF7"/>
            <w:tcMar>
              <w:top w:w="80" w:type="dxa"/>
              <w:left w:w="90" w:type="dxa"/>
              <w:bottom w:w="80" w:type="dxa"/>
              <w:right w:w="90" w:type="dxa"/>
            </w:tcMar>
            <w:vAlign w:val="center"/>
          </w:tcPr>
          <w:p w14:paraId="7A4EE661">
            <w:pPr>
              <w:spacing w:before="0" w:after="0"/>
            </w:pPr>
            <w:r>
              <w:rPr>
                <w:rFonts w:ascii="Calibri" w:hAnsi="Calibri"/>
                <w:b/>
                <w:sz w:val="20"/>
              </w:rPr>
              <w:t>Project Name</w:t>
            </w:r>
          </w:p>
        </w:tc>
        <w:tc>
          <w:tcPr>
            <w:tcW w:w="5184" w:type="dxa"/>
            <w:tcMar>
              <w:top w:w="80" w:type="dxa"/>
              <w:left w:w="90" w:type="dxa"/>
              <w:bottom w:w="80" w:type="dxa"/>
              <w:right w:w="90" w:type="dxa"/>
            </w:tcMar>
            <w:vAlign w:val="center"/>
          </w:tcPr>
          <w:p w14:paraId="7FC4744F">
            <w:pPr>
              <w:spacing w:before="0" w:after="0"/>
            </w:pPr>
            <w:r>
              <w:rPr>
                <w:rFonts w:ascii="Calibri" w:hAnsi="Calibri"/>
                <w:b w:val="0"/>
                <w:sz w:val="20"/>
              </w:rPr>
              <w:t>LegalEase AI</w:t>
            </w:r>
          </w:p>
        </w:tc>
      </w:tr>
      <w:tr w14:paraId="69617C7E">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shd w:val="clear" w:color="auto" w:fill="D9EAF7"/>
            <w:tcMar>
              <w:top w:w="80" w:type="dxa"/>
              <w:left w:w="90" w:type="dxa"/>
              <w:bottom w:w="80" w:type="dxa"/>
              <w:right w:w="90" w:type="dxa"/>
            </w:tcMar>
            <w:vAlign w:val="center"/>
          </w:tcPr>
          <w:p w14:paraId="3DF65FC5">
            <w:pPr>
              <w:spacing w:before="0" w:after="0"/>
            </w:pPr>
            <w:r>
              <w:rPr>
                <w:rFonts w:ascii="Calibri" w:hAnsi="Calibri"/>
                <w:b/>
                <w:sz w:val="20"/>
              </w:rPr>
              <w:t>Team Members</w:t>
            </w:r>
          </w:p>
        </w:tc>
        <w:tc>
          <w:tcPr>
            <w:tcW w:w="5184" w:type="dxa"/>
            <w:tcMar>
              <w:top w:w="80" w:type="dxa"/>
              <w:left w:w="90" w:type="dxa"/>
              <w:bottom w:w="80" w:type="dxa"/>
              <w:right w:w="90" w:type="dxa"/>
            </w:tcMar>
            <w:vAlign w:val="center"/>
          </w:tcPr>
          <w:p w14:paraId="14041AD4">
            <w:pPr>
              <w:spacing w:before="0" w:after="0"/>
              <w:rPr>
                <w:rFonts w:hint="default"/>
                <w:lang w:val="en-US"/>
              </w:rPr>
            </w:pPr>
            <w:r>
              <w:rPr>
                <w:rFonts w:hint="default"/>
                <w:lang w:val="en-US"/>
              </w:rPr>
              <w:t>Janasakthi.M;Kishor.S;Girivasan.D</w:t>
            </w:r>
            <w:bookmarkStart w:id="0" w:name="_GoBack"/>
            <w:bookmarkEnd w:id="0"/>
          </w:p>
        </w:tc>
      </w:tr>
      <w:tr w14:paraId="13165ED3">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shd w:val="clear" w:color="auto" w:fill="D9EAF7"/>
            <w:tcMar>
              <w:top w:w="80" w:type="dxa"/>
              <w:left w:w="90" w:type="dxa"/>
              <w:bottom w:w="80" w:type="dxa"/>
              <w:right w:w="90" w:type="dxa"/>
            </w:tcMar>
            <w:vAlign w:val="center"/>
          </w:tcPr>
          <w:p w14:paraId="05FA7D16">
            <w:pPr>
              <w:spacing w:before="0" w:after="0"/>
            </w:pPr>
            <w:r>
              <w:rPr>
                <w:rFonts w:ascii="Calibri" w:hAnsi="Calibri"/>
                <w:b/>
                <w:sz w:val="20"/>
              </w:rPr>
              <w:t>Maximum Marks</w:t>
            </w:r>
          </w:p>
        </w:tc>
        <w:tc>
          <w:tcPr>
            <w:tcW w:w="5184" w:type="dxa"/>
            <w:tcMar>
              <w:top w:w="80" w:type="dxa"/>
              <w:left w:w="90" w:type="dxa"/>
              <w:bottom w:w="80" w:type="dxa"/>
              <w:right w:w="90" w:type="dxa"/>
            </w:tcMar>
            <w:vAlign w:val="center"/>
          </w:tcPr>
          <w:p w14:paraId="4107AF60">
            <w:pPr>
              <w:spacing w:before="0" w:after="0"/>
            </w:pPr>
            <w:r>
              <w:rPr>
                <w:rFonts w:ascii="Calibri" w:hAnsi="Calibri"/>
                <w:b w:val="0"/>
                <w:sz w:val="20"/>
              </w:rPr>
              <w:t>5 Marks</w:t>
            </w:r>
          </w:p>
        </w:tc>
      </w:tr>
    </w:tbl>
    <w:p w14:paraId="5DE8985C">
      <w:pPr>
        <w:spacing w:before="140" w:after="80"/>
      </w:pPr>
      <w:r>
        <w:rPr>
          <w:rFonts w:ascii="Calibri" w:hAnsi="Calibri"/>
          <w:b/>
          <w:sz w:val="26"/>
        </w:rPr>
        <w:t>Coding &amp; Solution</w:t>
      </w:r>
    </w:p>
    <w:p w14:paraId="1AE9D45F">
      <w:pPr>
        <w:spacing w:after="100"/>
      </w:pPr>
      <w:r>
        <w:t>This section evaluates the quality and completeness of the implemented LegalEase AI solution. The solution uses Generative AI to generate customizable legal documents and provides editable previews and export options.</w:t>
      </w:r>
    </w:p>
    <w:p w14:paraId="723FD4FB">
      <w:pPr>
        <w:spacing w:before="140" w:after="80"/>
      </w:pPr>
      <w:r>
        <w:rPr>
          <w:rFonts w:ascii="Calibri" w:hAnsi="Calibri"/>
          <w:b/>
          <w:sz w:val="26"/>
        </w:rPr>
        <w:t>Instructions</w:t>
      </w:r>
    </w:p>
    <w:p w14:paraId="21C47821">
      <w:pPr>
        <w:spacing w:after="40"/>
        <w:ind w:left="288" w:hanging="216"/>
      </w:pPr>
      <w:r>
        <w:rPr>
          <w:b/>
        </w:rPr>
        <w:t xml:space="preserve">• </w:t>
      </w:r>
      <w:r>
        <w:t>The solution is structured around a Streamlit frontend, FastAPI backend, Gemini AI integration, and document-formatting utilities.</w:t>
      </w:r>
    </w:p>
    <w:p w14:paraId="53B450D4">
      <w:pPr>
        <w:spacing w:after="40"/>
        <w:ind w:left="288" w:hanging="216"/>
      </w:pPr>
      <w:r>
        <w:rPr>
          <w:b/>
        </w:rPr>
        <w:t xml:space="preserve">• </w:t>
      </w:r>
      <w:r>
        <w:t>The implementation addresses the core requirement of generating legal documents from user inputs such as document type, parties, terms, and dates.</w:t>
      </w:r>
    </w:p>
    <w:p w14:paraId="26D33831">
      <w:pPr>
        <w:spacing w:after="40"/>
        <w:ind w:left="288" w:hanging="216"/>
      </w:pPr>
      <w:r>
        <w:rPr>
          <w:b/>
        </w:rPr>
        <w:t xml:space="preserve">• </w:t>
      </w:r>
      <w:r>
        <w:t>The project documentation specifies the required source modules, dependencies, environment configuration, and local run procedure.</w:t>
      </w:r>
    </w:p>
    <w:p w14:paraId="28EA3CD8">
      <w:pPr>
        <w:spacing w:after="40"/>
        <w:ind w:left="288" w:hanging="216"/>
      </w:pPr>
      <w:r>
        <w:rPr>
          <w:b/>
        </w:rPr>
        <w:t xml:space="preserve">• </w:t>
      </w:r>
      <w:r>
        <w:t>A repository URL was not provided in the supplied LegalEase project document, so no repository link has been invented.</w:t>
      </w:r>
    </w:p>
    <w:p w14:paraId="27288C5E">
      <w:pPr>
        <w:spacing w:before="140" w:after="80"/>
      </w:pPr>
      <w:r>
        <w:rPr>
          <w:rFonts w:ascii="Calibri" w:hAnsi="Calibri"/>
          <w:b/>
          <w:sz w:val="26"/>
        </w:rPr>
        <w:t>Solution Summary</w:t>
      </w:r>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5184"/>
        <w:gridCol w:w="5184"/>
      </w:tblGrid>
      <w:tr w14:paraId="66B1B5D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shd w:val="clear" w:color="auto" w:fill="D9EAF7"/>
            <w:tcMar>
              <w:top w:w="80" w:type="dxa"/>
              <w:left w:w="90" w:type="dxa"/>
              <w:bottom w:w="80" w:type="dxa"/>
              <w:right w:w="90" w:type="dxa"/>
            </w:tcMar>
            <w:vAlign w:val="center"/>
          </w:tcPr>
          <w:p w14:paraId="5995DB9C">
            <w:pPr>
              <w:spacing w:before="0" w:after="0"/>
            </w:pPr>
            <w:r>
              <w:rPr>
                <w:rFonts w:ascii="Calibri" w:hAnsi="Calibri"/>
                <w:b/>
                <w:sz w:val="20"/>
              </w:rPr>
              <w:t>Field</w:t>
            </w:r>
          </w:p>
        </w:tc>
        <w:tc>
          <w:tcPr>
            <w:tcW w:w="5184" w:type="dxa"/>
            <w:shd w:val="clear" w:color="auto" w:fill="D9EAF7"/>
            <w:tcMar>
              <w:top w:w="80" w:type="dxa"/>
              <w:left w:w="90" w:type="dxa"/>
              <w:bottom w:w="80" w:type="dxa"/>
              <w:right w:w="90" w:type="dxa"/>
            </w:tcMar>
            <w:vAlign w:val="center"/>
          </w:tcPr>
          <w:p w14:paraId="18807104">
            <w:pPr>
              <w:spacing w:before="0" w:after="0"/>
            </w:pPr>
            <w:r>
              <w:rPr>
                <w:rFonts w:ascii="Calibri" w:hAnsi="Calibri"/>
                <w:b/>
                <w:sz w:val="20"/>
              </w:rPr>
              <w:t>Details</w:t>
            </w:r>
          </w:p>
        </w:tc>
      </w:tr>
      <w:tr w14:paraId="5D7E76D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tcMar>
              <w:top w:w="80" w:type="dxa"/>
              <w:left w:w="90" w:type="dxa"/>
              <w:bottom w:w="80" w:type="dxa"/>
              <w:right w:w="90" w:type="dxa"/>
            </w:tcMar>
            <w:vAlign w:val="center"/>
          </w:tcPr>
          <w:p w14:paraId="7621094B">
            <w:pPr>
              <w:spacing w:before="0" w:after="0"/>
            </w:pPr>
            <w:r>
              <w:rPr>
                <w:rFonts w:ascii="Calibri" w:hAnsi="Calibri"/>
                <w:b w:val="0"/>
                <w:sz w:val="20"/>
              </w:rPr>
              <w:t>Repository Link / URL</w:t>
            </w:r>
          </w:p>
        </w:tc>
        <w:tc>
          <w:tcPr>
            <w:tcW w:w="5184" w:type="dxa"/>
            <w:tcMar>
              <w:top w:w="80" w:type="dxa"/>
              <w:left w:w="90" w:type="dxa"/>
              <w:bottom w:w="80" w:type="dxa"/>
              <w:right w:w="90" w:type="dxa"/>
            </w:tcMar>
            <w:vAlign w:val="center"/>
          </w:tcPr>
          <w:p w14:paraId="439666EA">
            <w:pPr>
              <w:spacing w:before="0" w:after="0"/>
            </w:pPr>
            <w:r>
              <w:rPr>
                <w:rFonts w:ascii="Calibri" w:hAnsi="Calibri"/>
                <w:b w:val="0"/>
                <w:sz w:val="20"/>
              </w:rPr>
              <w:t>Not provided in the supplied LegalEase project document.</w:t>
            </w:r>
          </w:p>
        </w:tc>
      </w:tr>
      <w:tr w14:paraId="04B3569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tcMar>
              <w:top w:w="80" w:type="dxa"/>
              <w:left w:w="90" w:type="dxa"/>
              <w:bottom w:w="80" w:type="dxa"/>
              <w:right w:w="90" w:type="dxa"/>
            </w:tcMar>
            <w:vAlign w:val="center"/>
          </w:tcPr>
          <w:p w14:paraId="2FD5EC61">
            <w:pPr>
              <w:spacing w:before="0" w:after="0"/>
            </w:pPr>
            <w:r>
              <w:rPr>
                <w:rFonts w:ascii="Calibri" w:hAnsi="Calibri"/>
                <w:b w:val="0"/>
                <w:sz w:val="20"/>
              </w:rPr>
              <w:t>Programming Language(s)</w:t>
            </w:r>
          </w:p>
        </w:tc>
        <w:tc>
          <w:tcPr>
            <w:tcW w:w="5184" w:type="dxa"/>
            <w:tcMar>
              <w:top w:w="80" w:type="dxa"/>
              <w:left w:w="90" w:type="dxa"/>
              <w:bottom w:w="80" w:type="dxa"/>
              <w:right w:w="90" w:type="dxa"/>
            </w:tcMar>
            <w:vAlign w:val="center"/>
          </w:tcPr>
          <w:p w14:paraId="62A47D40">
            <w:pPr>
              <w:spacing w:before="0" w:after="0"/>
            </w:pPr>
            <w:r>
              <w:rPr>
                <w:rFonts w:ascii="Calibri" w:hAnsi="Calibri"/>
                <w:b w:val="0"/>
                <w:sz w:val="20"/>
              </w:rPr>
              <w:t>Python</w:t>
            </w:r>
          </w:p>
        </w:tc>
      </w:tr>
      <w:tr w14:paraId="66106B8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tcMar>
              <w:top w:w="80" w:type="dxa"/>
              <w:left w:w="90" w:type="dxa"/>
              <w:bottom w:w="80" w:type="dxa"/>
              <w:right w:w="90" w:type="dxa"/>
            </w:tcMar>
            <w:vAlign w:val="center"/>
          </w:tcPr>
          <w:p w14:paraId="03599D7D">
            <w:pPr>
              <w:spacing w:before="0" w:after="0"/>
            </w:pPr>
            <w:r>
              <w:rPr>
                <w:rFonts w:ascii="Calibri" w:hAnsi="Calibri"/>
                <w:b w:val="0"/>
                <w:sz w:val="20"/>
              </w:rPr>
              <w:t>Framework(s) Used</w:t>
            </w:r>
          </w:p>
        </w:tc>
        <w:tc>
          <w:tcPr>
            <w:tcW w:w="5184" w:type="dxa"/>
            <w:tcMar>
              <w:top w:w="80" w:type="dxa"/>
              <w:left w:w="90" w:type="dxa"/>
              <w:bottom w:w="80" w:type="dxa"/>
              <w:right w:w="90" w:type="dxa"/>
            </w:tcMar>
            <w:vAlign w:val="center"/>
          </w:tcPr>
          <w:p w14:paraId="1E2788CA">
            <w:pPr>
              <w:spacing w:before="0" w:after="0"/>
            </w:pPr>
            <w:r>
              <w:rPr>
                <w:rFonts w:ascii="Calibri" w:hAnsi="Calibri"/>
                <w:b w:val="0"/>
                <w:sz w:val="20"/>
              </w:rPr>
              <w:t>FastAPI and Streamlit</w:t>
            </w:r>
          </w:p>
        </w:tc>
      </w:tr>
      <w:tr w14:paraId="5B902804">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tcMar>
              <w:top w:w="80" w:type="dxa"/>
              <w:left w:w="90" w:type="dxa"/>
              <w:bottom w:w="80" w:type="dxa"/>
              <w:right w:w="90" w:type="dxa"/>
            </w:tcMar>
            <w:vAlign w:val="center"/>
          </w:tcPr>
          <w:p w14:paraId="111BC11E">
            <w:pPr>
              <w:spacing w:before="0" w:after="0"/>
            </w:pPr>
            <w:r>
              <w:rPr>
                <w:rFonts w:ascii="Calibri" w:hAnsi="Calibri"/>
                <w:b w:val="0"/>
                <w:sz w:val="20"/>
              </w:rPr>
              <w:t>Key Features Implemented</w:t>
            </w:r>
          </w:p>
        </w:tc>
        <w:tc>
          <w:tcPr>
            <w:tcW w:w="5184" w:type="dxa"/>
            <w:tcMar>
              <w:top w:w="80" w:type="dxa"/>
              <w:left w:w="90" w:type="dxa"/>
              <w:bottom w:w="80" w:type="dxa"/>
              <w:right w:w="90" w:type="dxa"/>
            </w:tcMar>
            <w:vAlign w:val="center"/>
          </w:tcPr>
          <w:p w14:paraId="65F3D085">
            <w:pPr>
              <w:spacing w:before="0" w:after="0"/>
            </w:pPr>
            <w:r>
              <w:rPr>
                <w:rFonts w:ascii="Calibri" w:hAnsi="Calibri"/>
                <w:b w:val="0"/>
                <w:sz w:val="20"/>
              </w:rPr>
              <w:t>AI-powered legal document generation using Gemini 1.5 Pro; inputs for document type, parties, terms and dates; editable text preview; HTML preview; export to TXT, DOCX and PDF; formatted DOCX/PDF output with headings, logo/branding, terms table and footer.</w:t>
            </w:r>
          </w:p>
        </w:tc>
      </w:tr>
      <w:tr w14:paraId="6B26DC19">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tcMar>
              <w:top w:w="80" w:type="dxa"/>
              <w:left w:w="90" w:type="dxa"/>
              <w:bottom w:w="80" w:type="dxa"/>
              <w:right w:w="90" w:type="dxa"/>
            </w:tcMar>
            <w:vAlign w:val="center"/>
          </w:tcPr>
          <w:p w14:paraId="7C5C1D39">
            <w:pPr>
              <w:spacing w:before="0" w:after="0"/>
            </w:pPr>
            <w:r>
              <w:rPr>
                <w:rFonts w:ascii="Calibri" w:hAnsi="Calibri"/>
                <w:b w:val="0"/>
                <w:sz w:val="20"/>
              </w:rPr>
              <w:t>Pending / Incomplete Features</w:t>
            </w:r>
          </w:p>
        </w:tc>
        <w:tc>
          <w:tcPr>
            <w:tcW w:w="5184" w:type="dxa"/>
            <w:tcMar>
              <w:top w:w="80" w:type="dxa"/>
              <w:left w:w="90" w:type="dxa"/>
              <w:bottom w:w="80" w:type="dxa"/>
              <w:right w:w="90" w:type="dxa"/>
            </w:tcMar>
            <w:vAlign w:val="center"/>
          </w:tcPr>
          <w:p w14:paraId="141AAB01">
            <w:pPr>
              <w:spacing w:before="0" w:after="0"/>
            </w:pPr>
            <w:r>
              <w:rPr>
                <w:rFonts w:ascii="Calibri" w:hAnsi="Calibri"/>
                <w:b w:val="0"/>
                <w:sz w:val="20"/>
              </w:rPr>
              <w:t>Cloud/production deployment is described as future work. The project document also lists future enhancements such as multilingual support, additional templates, stronger security and richer customization. No repository URL is supplied in the project document.</w:t>
            </w:r>
          </w:p>
        </w:tc>
      </w:tr>
      <w:tr w14:paraId="18545165">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5184" w:type="dxa"/>
            <w:tcMar>
              <w:top w:w="80" w:type="dxa"/>
              <w:left w:w="90" w:type="dxa"/>
              <w:bottom w:w="80" w:type="dxa"/>
              <w:right w:w="90" w:type="dxa"/>
            </w:tcMar>
            <w:vAlign w:val="center"/>
          </w:tcPr>
          <w:p w14:paraId="6936E26C">
            <w:pPr>
              <w:spacing w:before="0" w:after="0"/>
            </w:pPr>
            <w:r>
              <w:rPr>
                <w:rFonts w:ascii="Calibri" w:hAnsi="Calibri"/>
                <w:b w:val="0"/>
                <w:sz w:val="20"/>
              </w:rPr>
              <w:t>Setup / Run Instructions</w:t>
            </w:r>
          </w:p>
        </w:tc>
        <w:tc>
          <w:tcPr>
            <w:tcW w:w="5184" w:type="dxa"/>
            <w:tcMar>
              <w:top w:w="80" w:type="dxa"/>
              <w:left w:w="90" w:type="dxa"/>
              <w:bottom w:w="80" w:type="dxa"/>
              <w:right w:w="90" w:type="dxa"/>
            </w:tcMar>
            <w:vAlign w:val="center"/>
          </w:tcPr>
          <w:p w14:paraId="529E98A8">
            <w:pPr>
              <w:spacing w:before="0" w:after="0"/>
            </w:pPr>
            <w:r>
              <w:rPr>
                <w:rFonts w:ascii="Calibri" w:hAnsi="Calibri"/>
                <w:b w:val="0"/>
                <w:sz w:val="20"/>
              </w:rPr>
              <w:t>Use Python 3.10+ and create a virtual environment. Install FastAPI, Uvicorn, Streamlit, google-generativeai, python-docx, fpdf, Pillow, requests and python-dotenv. Configure the Gemini API key in a .env file. Run the FastAPI backend with Uvicorn and run the Streamlit frontend separately. The project document describes local deployment and end-to-end testing.</w:t>
            </w:r>
          </w:p>
        </w:tc>
      </w:tr>
    </w:tbl>
    <w:p w14:paraId="0DAA91DA">
      <w:pPr>
        <w:spacing w:before="140" w:after="80"/>
      </w:pPr>
      <w:r>
        <w:rPr>
          <w:rFonts w:ascii="Calibri" w:hAnsi="Calibri"/>
          <w:b/>
          <w:sz w:val="26"/>
        </w:rPr>
        <w:t>Code Quality Checklist</w:t>
      </w:r>
    </w:p>
    <w:tbl>
      <w:tblPr>
        <w:tblStyle w:val="12"/>
        <w:tblW w:w="0" w:type="auto"/>
        <w:jc w:val="center"/>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Layout w:type="autofit"/>
        <w:tblCellMar>
          <w:top w:w="0" w:type="dxa"/>
          <w:left w:w="108" w:type="dxa"/>
          <w:bottom w:w="0" w:type="dxa"/>
          <w:right w:w="108" w:type="dxa"/>
        </w:tblCellMar>
      </w:tblPr>
      <w:tblGrid>
        <w:gridCol w:w="3456"/>
        <w:gridCol w:w="3456"/>
        <w:gridCol w:w="3456"/>
      </w:tblGrid>
      <w:tr w14:paraId="4084AB4C">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456" w:type="dxa"/>
            <w:shd w:val="clear" w:color="auto" w:fill="D9EAF7"/>
            <w:tcMar>
              <w:top w:w="80" w:type="dxa"/>
              <w:left w:w="90" w:type="dxa"/>
              <w:bottom w:w="80" w:type="dxa"/>
              <w:right w:w="90" w:type="dxa"/>
            </w:tcMar>
            <w:vAlign w:val="center"/>
          </w:tcPr>
          <w:p w14:paraId="4C678BF5">
            <w:pPr>
              <w:spacing w:before="0" w:after="0"/>
              <w:jc w:val="center"/>
            </w:pPr>
            <w:r>
              <w:rPr>
                <w:rFonts w:ascii="Calibri" w:hAnsi="Calibri"/>
                <w:b/>
                <w:sz w:val="20"/>
              </w:rPr>
              <w:t>S.No</w:t>
            </w:r>
          </w:p>
        </w:tc>
        <w:tc>
          <w:tcPr>
            <w:tcW w:w="3456" w:type="dxa"/>
            <w:shd w:val="clear" w:color="auto" w:fill="D9EAF7"/>
            <w:tcMar>
              <w:top w:w="80" w:type="dxa"/>
              <w:left w:w="90" w:type="dxa"/>
              <w:bottom w:w="80" w:type="dxa"/>
              <w:right w:w="90" w:type="dxa"/>
            </w:tcMar>
            <w:vAlign w:val="center"/>
          </w:tcPr>
          <w:p w14:paraId="4FDDE4A0">
            <w:pPr>
              <w:spacing w:before="0" w:after="0"/>
              <w:jc w:val="center"/>
            </w:pPr>
            <w:r>
              <w:rPr>
                <w:rFonts w:ascii="Calibri" w:hAnsi="Calibri"/>
                <w:b/>
                <w:sz w:val="20"/>
              </w:rPr>
              <w:t>Criteria</w:t>
            </w:r>
          </w:p>
        </w:tc>
        <w:tc>
          <w:tcPr>
            <w:tcW w:w="3456" w:type="dxa"/>
            <w:shd w:val="clear" w:color="auto" w:fill="D9EAF7"/>
            <w:tcMar>
              <w:top w:w="80" w:type="dxa"/>
              <w:left w:w="90" w:type="dxa"/>
              <w:bottom w:w="80" w:type="dxa"/>
              <w:right w:w="90" w:type="dxa"/>
            </w:tcMar>
            <w:vAlign w:val="center"/>
          </w:tcPr>
          <w:p w14:paraId="51220B70">
            <w:pPr>
              <w:spacing w:before="0" w:after="0"/>
              <w:jc w:val="center"/>
            </w:pPr>
            <w:r>
              <w:rPr>
                <w:rFonts w:ascii="Calibri" w:hAnsi="Calibri"/>
                <w:b/>
                <w:sz w:val="20"/>
              </w:rPr>
              <w:t>Status (Yes / No)</w:t>
            </w:r>
          </w:p>
        </w:tc>
      </w:tr>
      <w:tr w14:paraId="330A071F">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456" w:type="dxa"/>
            <w:tcMar>
              <w:top w:w="80" w:type="dxa"/>
              <w:left w:w="90" w:type="dxa"/>
              <w:bottom w:w="80" w:type="dxa"/>
              <w:right w:w="90" w:type="dxa"/>
            </w:tcMar>
            <w:vAlign w:val="center"/>
          </w:tcPr>
          <w:p w14:paraId="4AD0A8AE">
            <w:pPr>
              <w:spacing w:before="0" w:after="0"/>
              <w:jc w:val="center"/>
            </w:pPr>
            <w:r>
              <w:rPr>
                <w:rFonts w:ascii="Calibri" w:hAnsi="Calibri"/>
                <w:b w:val="0"/>
                <w:sz w:val="20"/>
              </w:rPr>
              <w:t>1</w:t>
            </w:r>
          </w:p>
        </w:tc>
        <w:tc>
          <w:tcPr>
            <w:tcW w:w="3456" w:type="dxa"/>
            <w:tcMar>
              <w:top w:w="80" w:type="dxa"/>
              <w:left w:w="90" w:type="dxa"/>
              <w:bottom w:w="80" w:type="dxa"/>
              <w:right w:w="90" w:type="dxa"/>
            </w:tcMar>
            <w:vAlign w:val="center"/>
          </w:tcPr>
          <w:p w14:paraId="05D3298A">
            <w:pPr>
              <w:spacing w:before="0" w:after="0"/>
            </w:pPr>
            <w:r>
              <w:rPr>
                <w:rFonts w:ascii="Calibri" w:hAnsi="Calibri"/>
                <w:b w:val="0"/>
                <w:sz w:val="20"/>
              </w:rPr>
              <w:t>Code is modular and organized into functions / classes</w:t>
            </w:r>
          </w:p>
        </w:tc>
        <w:tc>
          <w:tcPr>
            <w:tcW w:w="3456" w:type="dxa"/>
            <w:tcMar>
              <w:top w:w="80" w:type="dxa"/>
              <w:left w:w="90" w:type="dxa"/>
              <w:bottom w:w="80" w:type="dxa"/>
              <w:right w:w="90" w:type="dxa"/>
            </w:tcMar>
            <w:vAlign w:val="center"/>
          </w:tcPr>
          <w:p w14:paraId="284C0794">
            <w:pPr>
              <w:spacing w:before="0" w:after="0"/>
            </w:pPr>
            <w:r>
              <w:rPr>
                <w:rFonts w:ascii="Calibri" w:hAnsi="Calibri"/>
                <w:b w:val="0"/>
                <w:sz w:val="20"/>
              </w:rPr>
              <w:t>Yes — the documented architecture separates FastAPI routes, Gemini generation, Streamlit UI and formatting utilities.</w:t>
            </w:r>
          </w:p>
        </w:tc>
      </w:tr>
      <w:tr w14:paraId="560BC97B">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456" w:type="dxa"/>
            <w:tcMar>
              <w:top w:w="80" w:type="dxa"/>
              <w:left w:w="90" w:type="dxa"/>
              <w:bottom w:w="80" w:type="dxa"/>
              <w:right w:w="90" w:type="dxa"/>
            </w:tcMar>
            <w:vAlign w:val="center"/>
          </w:tcPr>
          <w:p w14:paraId="5790AD76">
            <w:pPr>
              <w:spacing w:before="0" w:after="0"/>
              <w:jc w:val="center"/>
            </w:pPr>
            <w:r>
              <w:rPr>
                <w:rFonts w:ascii="Calibri" w:hAnsi="Calibri"/>
                <w:b w:val="0"/>
                <w:sz w:val="20"/>
              </w:rPr>
              <w:t>2</w:t>
            </w:r>
          </w:p>
        </w:tc>
        <w:tc>
          <w:tcPr>
            <w:tcW w:w="3456" w:type="dxa"/>
            <w:tcMar>
              <w:top w:w="80" w:type="dxa"/>
              <w:left w:w="90" w:type="dxa"/>
              <w:bottom w:w="80" w:type="dxa"/>
              <w:right w:w="90" w:type="dxa"/>
            </w:tcMar>
            <w:vAlign w:val="center"/>
          </w:tcPr>
          <w:p w14:paraId="7561FC6E">
            <w:pPr>
              <w:spacing w:before="0" w:after="0"/>
            </w:pPr>
            <w:r>
              <w:rPr>
                <w:rFonts w:ascii="Calibri" w:hAnsi="Calibri"/>
                <w:b w:val="0"/>
                <w:sz w:val="20"/>
              </w:rPr>
              <w:t>Meaningful variable and function names are used</w:t>
            </w:r>
          </w:p>
        </w:tc>
        <w:tc>
          <w:tcPr>
            <w:tcW w:w="3456" w:type="dxa"/>
            <w:tcMar>
              <w:top w:w="80" w:type="dxa"/>
              <w:left w:w="90" w:type="dxa"/>
              <w:bottom w:w="80" w:type="dxa"/>
              <w:right w:w="90" w:type="dxa"/>
            </w:tcMar>
            <w:vAlign w:val="center"/>
          </w:tcPr>
          <w:p w14:paraId="20850F93">
            <w:pPr>
              <w:spacing w:before="0" w:after="0"/>
            </w:pPr>
            <w:r>
              <w:rPr>
                <w:rFonts w:ascii="Calibri" w:hAnsi="Calibri"/>
                <w:b w:val="0"/>
                <w:sz w:val="20"/>
              </w:rPr>
              <w:t>Yes — documented names include DocumentRequest, GeminiDocumentGenerator, sanitize_text, format_docx, format_pdf and format_html_preview.</w:t>
            </w:r>
          </w:p>
        </w:tc>
      </w:tr>
      <w:tr w14:paraId="25AA1692">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456" w:type="dxa"/>
            <w:tcMar>
              <w:top w:w="80" w:type="dxa"/>
              <w:left w:w="90" w:type="dxa"/>
              <w:bottom w:w="80" w:type="dxa"/>
              <w:right w:w="90" w:type="dxa"/>
            </w:tcMar>
            <w:vAlign w:val="center"/>
          </w:tcPr>
          <w:p w14:paraId="401FBA03">
            <w:pPr>
              <w:spacing w:before="0" w:after="0"/>
              <w:jc w:val="center"/>
            </w:pPr>
            <w:r>
              <w:rPr>
                <w:rFonts w:ascii="Calibri" w:hAnsi="Calibri"/>
                <w:b w:val="0"/>
                <w:sz w:val="20"/>
              </w:rPr>
              <w:t>3</w:t>
            </w:r>
          </w:p>
        </w:tc>
        <w:tc>
          <w:tcPr>
            <w:tcW w:w="3456" w:type="dxa"/>
            <w:tcMar>
              <w:top w:w="80" w:type="dxa"/>
              <w:left w:w="90" w:type="dxa"/>
              <w:bottom w:w="80" w:type="dxa"/>
              <w:right w:w="90" w:type="dxa"/>
            </w:tcMar>
            <w:vAlign w:val="center"/>
          </w:tcPr>
          <w:p w14:paraId="6FDEBA93">
            <w:pPr>
              <w:spacing w:before="0" w:after="0"/>
            </w:pPr>
            <w:r>
              <w:rPr>
                <w:rFonts w:ascii="Calibri" w:hAnsi="Calibri"/>
                <w:b w:val="0"/>
                <w:sz w:val="20"/>
              </w:rPr>
              <w:t>Code includes comments / documentation where necessary</w:t>
            </w:r>
          </w:p>
        </w:tc>
        <w:tc>
          <w:tcPr>
            <w:tcW w:w="3456" w:type="dxa"/>
            <w:tcMar>
              <w:top w:w="80" w:type="dxa"/>
              <w:left w:w="90" w:type="dxa"/>
              <w:bottom w:w="80" w:type="dxa"/>
              <w:right w:w="90" w:type="dxa"/>
            </w:tcMar>
            <w:vAlign w:val="center"/>
          </w:tcPr>
          <w:p w14:paraId="28FE4536">
            <w:pPr>
              <w:spacing w:before="0" w:after="0"/>
            </w:pPr>
            <w:r>
              <w:rPr>
                <w:rFonts w:ascii="Calibri" w:hAnsi="Calibri"/>
                <w:b w:val="0"/>
                <w:sz w:val="20"/>
              </w:rPr>
              <w:t>No — the supplied project document documents the implementation, but it does not provide enough evidence to verify the extent of inline source-code comments.</w:t>
            </w:r>
          </w:p>
        </w:tc>
      </w:tr>
      <w:tr w14:paraId="08FCB57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456" w:type="dxa"/>
            <w:tcMar>
              <w:top w:w="80" w:type="dxa"/>
              <w:left w:w="90" w:type="dxa"/>
              <w:bottom w:w="80" w:type="dxa"/>
              <w:right w:w="90" w:type="dxa"/>
            </w:tcMar>
            <w:vAlign w:val="center"/>
          </w:tcPr>
          <w:p w14:paraId="0425EF1B">
            <w:pPr>
              <w:spacing w:before="0" w:after="0"/>
              <w:jc w:val="center"/>
            </w:pPr>
            <w:r>
              <w:rPr>
                <w:rFonts w:ascii="Calibri" w:hAnsi="Calibri"/>
                <w:b w:val="0"/>
                <w:sz w:val="20"/>
              </w:rPr>
              <w:t>4</w:t>
            </w:r>
          </w:p>
        </w:tc>
        <w:tc>
          <w:tcPr>
            <w:tcW w:w="3456" w:type="dxa"/>
            <w:tcMar>
              <w:top w:w="80" w:type="dxa"/>
              <w:left w:w="90" w:type="dxa"/>
              <w:bottom w:w="80" w:type="dxa"/>
              <w:right w:w="90" w:type="dxa"/>
            </w:tcMar>
            <w:vAlign w:val="center"/>
          </w:tcPr>
          <w:p w14:paraId="43B97BD3">
            <w:pPr>
              <w:spacing w:before="0" w:after="0"/>
            </w:pPr>
            <w:r>
              <w:rPr>
                <w:rFonts w:ascii="Calibri" w:hAnsi="Calibri"/>
                <w:b w:val="0"/>
                <w:sz w:val="20"/>
              </w:rPr>
              <w:t>Error handling is implemented for critical operations</w:t>
            </w:r>
          </w:p>
        </w:tc>
        <w:tc>
          <w:tcPr>
            <w:tcW w:w="3456" w:type="dxa"/>
            <w:tcMar>
              <w:top w:w="80" w:type="dxa"/>
              <w:left w:w="90" w:type="dxa"/>
              <w:bottom w:w="80" w:type="dxa"/>
              <w:right w:w="90" w:type="dxa"/>
            </w:tcMar>
            <w:vAlign w:val="center"/>
          </w:tcPr>
          <w:p w14:paraId="233B7AD5">
            <w:pPr>
              <w:spacing w:before="0" w:after="0"/>
            </w:pPr>
            <w:r>
              <w:rPr>
                <w:rFonts w:ascii="Calibri" w:hAnsi="Calibri"/>
                <w:b w:val="0"/>
                <w:sz w:val="20"/>
              </w:rPr>
              <w:t>No — input validation through Pydantic is documented, but detailed critical-operation exception handling is not evidenced in the supplied document.</w:t>
            </w:r>
          </w:p>
        </w:tc>
      </w:tr>
      <w:tr w14:paraId="3EAD5A67">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456" w:type="dxa"/>
            <w:tcMar>
              <w:top w:w="80" w:type="dxa"/>
              <w:left w:w="90" w:type="dxa"/>
              <w:bottom w:w="80" w:type="dxa"/>
              <w:right w:w="90" w:type="dxa"/>
            </w:tcMar>
            <w:vAlign w:val="center"/>
          </w:tcPr>
          <w:p w14:paraId="06793AA2">
            <w:pPr>
              <w:spacing w:before="0" w:after="0"/>
              <w:jc w:val="center"/>
            </w:pPr>
            <w:r>
              <w:rPr>
                <w:rFonts w:ascii="Calibri" w:hAnsi="Calibri"/>
                <w:b w:val="0"/>
                <w:sz w:val="20"/>
              </w:rPr>
              <w:t>5</w:t>
            </w:r>
          </w:p>
        </w:tc>
        <w:tc>
          <w:tcPr>
            <w:tcW w:w="3456" w:type="dxa"/>
            <w:tcMar>
              <w:top w:w="80" w:type="dxa"/>
              <w:left w:w="90" w:type="dxa"/>
              <w:bottom w:w="80" w:type="dxa"/>
              <w:right w:w="90" w:type="dxa"/>
            </w:tcMar>
            <w:vAlign w:val="center"/>
          </w:tcPr>
          <w:p w14:paraId="02C47DC0">
            <w:pPr>
              <w:spacing w:before="0" w:after="0"/>
            </w:pPr>
            <w:r>
              <w:rPr>
                <w:rFonts w:ascii="Calibri" w:hAnsi="Calibri"/>
                <w:b w:val="0"/>
                <w:sz w:val="20"/>
              </w:rPr>
              <w:t>The application runs without critical errors</w:t>
            </w:r>
          </w:p>
        </w:tc>
        <w:tc>
          <w:tcPr>
            <w:tcW w:w="3456" w:type="dxa"/>
            <w:tcMar>
              <w:top w:w="80" w:type="dxa"/>
              <w:left w:w="90" w:type="dxa"/>
              <w:bottom w:w="80" w:type="dxa"/>
              <w:right w:w="90" w:type="dxa"/>
            </w:tcMar>
            <w:vAlign w:val="center"/>
          </w:tcPr>
          <w:p w14:paraId="5CDAA7E4">
            <w:pPr>
              <w:spacing w:before="0" w:after="0"/>
            </w:pPr>
            <w:r>
              <w:rPr>
                <w:rFonts w:ascii="Calibri" w:hAnsi="Calibri"/>
                <w:b w:val="0"/>
                <w:sz w:val="20"/>
              </w:rPr>
              <w:t>Yes — the project document describes local deployment and end-to-end testing of the Gemini integration, generation and download flow.</w:t>
            </w:r>
          </w:p>
        </w:tc>
      </w:tr>
      <w:tr w14:paraId="70EE9DFA">
        <w:tblPrEx>
          <w:tblBorders>
            <w:top w:val="single" w:color="B7B7B7" w:sz="6" w:space="0"/>
            <w:left w:val="single" w:color="B7B7B7" w:sz="6" w:space="0"/>
            <w:bottom w:val="single" w:color="B7B7B7" w:sz="6" w:space="0"/>
            <w:right w:val="single" w:color="B7B7B7" w:sz="6" w:space="0"/>
            <w:insideH w:val="single" w:color="B7B7B7" w:sz="6" w:space="0"/>
            <w:insideV w:val="single" w:color="B7B7B7" w:sz="6" w:space="0"/>
          </w:tblBorders>
          <w:tblCellMar>
            <w:top w:w="0" w:type="dxa"/>
            <w:left w:w="108" w:type="dxa"/>
            <w:bottom w:w="0" w:type="dxa"/>
            <w:right w:w="108" w:type="dxa"/>
          </w:tblCellMar>
        </w:tblPrEx>
        <w:trPr>
          <w:jc w:val="center"/>
        </w:trPr>
        <w:tc>
          <w:tcPr>
            <w:tcW w:w="3456" w:type="dxa"/>
            <w:tcMar>
              <w:top w:w="80" w:type="dxa"/>
              <w:left w:w="90" w:type="dxa"/>
              <w:bottom w:w="80" w:type="dxa"/>
              <w:right w:w="90" w:type="dxa"/>
            </w:tcMar>
            <w:vAlign w:val="center"/>
          </w:tcPr>
          <w:p w14:paraId="31F568A5">
            <w:pPr>
              <w:spacing w:before="0" w:after="0"/>
              <w:jc w:val="center"/>
            </w:pPr>
            <w:r>
              <w:rPr>
                <w:rFonts w:ascii="Calibri" w:hAnsi="Calibri"/>
                <w:b w:val="0"/>
                <w:sz w:val="20"/>
              </w:rPr>
              <w:t>6</w:t>
            </w:r>
          </w:p>
        </w:tc>
        <w:tc>
          <w:tcPr>
            <w:tcW w:w="3456" w:type="dxa"/>
            <w:tcMar>
              <w:top w:w="80" w:type="dxa"/>
              <w:left w:w="90" w:type="dxa"/>
              <w:bottom w:w="80" w:type="dxa"/>
              <w:right w:w="90" w:type="dxa"/>
            </w:tcMar>
            <w:vAlign w:val="center"/>
          </w:tcPr>
          <w:p w14:paraId="403DBF03">
            <w:pPr>
              <w:spacing w:before="0" w:after="0"/>
            </w:pPr>
            <w:r>
              <w:rPr>
                <w:rFonts w:ascii="Calibri" w:hAnsi="Calibri"/>
                <w:b w:val="0"/>
                <w:sz w:val="20"/>
              </w:rPr>
              <w:t>Code is committed to a version control repository</w:t>
            </w:r>
          </w:p>
        </w:tc>
        <w:tc>
          <w:tcPr>
            <w:tcW w:w="3456" w:type="dxa"/>
            <w:tcMar>
              <w:top w:w="80" w:type="dxa"/>
              <w:left w:w="90" w:type="dxa"/>
              <w:bottom w:w="80" w:type="dxa"/>
              <w:right w:w="90" w:type="dxa"/>
            </w:tcMar>
            <w:vAlign w:val="center"/>
          </w:tcPr>
          <w:p w14:paraId="3A8C39AF">
            <w:pPr>
              <w:spacing w:before="0" w:after="0"/>
            </w:pPr>
            <w:r>
              <w:rPr>
                <w:rFonts w:ascii="Calibri" w:hAnsi="Calibri"/>
                <w:b w:val="0"/>
                <w:sz w:val="20"/>
              </w:rPr>
              <w:t>No — no GitHub/GitLab or other version-control repository link or commit evidence is provided in the supplied document.</w:t>
            </w:r>
          </w:p>
        </w:tc>
      </w:tr>
    </w:tbl>
    <w:p w14:paraId="3BE63899">
      <w:pPr>
        <w:spacing w:before="140" w:after="80"/>
      </w:pPr>
      <w:r>
        <w:rPr>
          <w:rFonts w:ascii="Calibri" w:hAnsi="Calibri"/>
          <w:b/>
          <w:sz w:val="26"/>
        </w:rPr>
        <w:t>Additional Notes / Comments</w:t>
      </w:r>
    </w:p>
    <w:p w14:paraId="0FB9E451">
      <w:pPr>
        <w:spacing w:after="40"/>
        <w:ind w:left="288" w:hanging="216"/>
      </w:pPr>
      <w:r>
        <w:rPr>
          <w:b/>
        </w:rPr>
        <w:t xml:space="preserve">• </w:t>
      </w:r>
      <w:r>
        <w:t>Project source: LegalEase: AI-Powered Legal Document Generator project document supplied for this submission.</w:t>
      </w:r>
    </w:p>
    <w:p w14:paraId="1DF651DE">
      <w:pPr>
        <w:spacing w:after="40"/>
        <w:ind w:left="288" w:hanging="216"/>
      </w:pPr>
      <w:r>
        <w:rPr>
          <w:b/>
        </w:rPr>
        <w:t xml:space="preserve">• </w:t>
      </w:r>
      <w:r>
        <w:t>The documented AI model is Gemini 1.5 Pro. The backend uses FastAPI and the frontend uses Streamlit.</w:t>
      </w:r>
    </w:p>
    <w:p w14:paraId="1E5B7FD9">
      <w:pPr>
        <w:spacing w:after="40"/>
        <w:ind w:left="288" w:hanging="216"/>
      </w:pPr>
      <w:r>
        <w:rPr>
          <w:b/>
        </w:rPr>
        <w:t xml:space="preserve">• </w:t>
      </w:r>
      <w:r>
        <w:t>The documented API endpoint for generation is POST /generate, accepting document_type, parties, terms and dates.</w:t>
      </w:r>
    </w:p>
    <w:p w14:paraId="6A2E110A">
      <w:pPr>
        <w:spacing w:after="40"/>
        <w:ind w:left="288" w:hanging="216"/>
      </w:pPr>
      <w:r>
        <w:rPr>
          <w:b/>
        </w:rPr>
        <w:t xml:space="preserve">• </w:t>
      </w:r>
      <w:r>
        <w:t>The document intentionally does not invent a repository URL, deployment URL, team roles, or unverified code-level evidence.</w:t>
      </w:r>
    </w:p>
    <w:sectPr>
      <w:footerReference r:id="rId5" w:type="default"/>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402B2">
    <w:pPr>
      <w:pStyle w:val="18"/>
      <w:jc w:val="center"/>
    </w:pPr>
    <w:r>
      <w:rPr>
        <w:rFonts w:ascii="Calibri" w:hAnsi="Calibri"/>
        <w:sz w:val="16"/>
      </w:rPr>
      <w:t>LegalEase AI | Team ID: SWTID-2026-3990 | 30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2EE7A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527</Words>
  <Characters>3275</Characters>
  <Lines>0</Lines>
  <Paragraphs>0</Paragraphs>
  <TotalTime>1</TotalTime>
  <ScaleCrop>false</ScaleCrop>
  <LinksUpToDate>false</LinksUpToDate>
  <CharactersWithSpaces>3742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py</cp:lastModifiedBy>
  <dcterms:modified xsi:type="dcterms:W3CDTF">2026-10-01T03:58:07Z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eyJoZGlkIjoiMDVlNTAwMTI3NGFiMjFmMDQ3MjEwMjg1M2E4NTAyNDAifQ==</vt:lpwstr>
  </property>
  <property fmtid="{D5CDD505-2E9C-101B-9397-08002B2CF9AE}" pid="3" name="KSOProductBuildVer">
    <vt:lpwstr>1033-12.1.0.28485</vt:lpwstr>
  </property>
  <property fmtid="{D5CDD505-2E9C-101B-9397-08002B2CF9AE}" pid="4" name="ICV">
    <vt:lpwstr>1C6EBA6297644D5CB46096EC4DE477DF_13</vt:lpwstr>
  </property>
</Properties>
</file>